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DC484">
      <w:pPr>
        <w:pStyle w:val="2"/>
        <w:jc w:val="center"/>
        <w:rPr>
          <w:sz w:val="36"/>
          <w:szCs w:val="36"/>
        </w:rPr>
      </w:pPr>
      <w:r>
        <w:rPr>
          <w:sz w:val="36"/>
          <w:szCs w:val="36"/>
        </w:rPr>
        <w:t>Traveling Salesman Problem (TSP)</w:t>
      </w:r>
    </w:p>
    <w:p w14:paraId="601513F7">
      <w:pPr>
        <w:pStyle w:val="3"/>
        <w:rPr>
          <w:sz w:val="32"/>
          <w:szCs w:val="32"/>
        </w:rPr>
      </w:pPr>
      <w:r>
        <w:rPr>
          <w:sz w:val="32"/>
          <w:szCs w:val="32"/>
        </w:rPr>
        <w:t>Problem Description</w:t>
      </w:r>
    </w:p>
    <w:p w14:paraId="42262F1E">
      <w:pPr>
        <w:rPr>
          <w:sz w:val="28"/>
          <w:szCs w:val="28"/>
        </w:rPr>
      </w:pPr>
      <w:r>
        <w:rPr>
          <w:sz w:val="28"/>
          <w:szCs w:val="28"/>
        </w:rPr>
        <w:t>The Traveling Salesman Problem (TSP) is an optimization problem where a salesman must visit a set of cities exactly once and return to the starting city while minimizing the total travel distance. It is a classic NP-hard problem widely used to evaluate search algorithms.</w:t>
      </w:r>
    </w:p>
    <w:p w14:paraId="199C0011">
      <w:pPr>
        <w:pStyle w:val="3"/>
        <w:rPr>
          <w:sz w:val="32"/>
          <w:szCs w:val="32"/>
        </w:rPr>
      </w:pPr>
      <w:r>
        <w:rPr>
          <w:sz w:val="32"/>
          <w:szCs w:val="32"/>
        </w:rPr>
        <w:t>Why This Problem?</w:t>
      </w:r>
    </w:p>
    <w:p w14:paraId="7DF36E83">
      <w:pPr>
        <w:rPr>
          <w:sz w:val="28"/>
          <w:szCs w:val="28"/>
        </w:rPr>
      </w:pPr>
      <w:r>
        <w:rPr>
          <w:sz w:val="28"/>
          <w:szCs w:val="28"/>
        </w:rPr>
        <w:t xml:space="preserve">TSP is </w:t>
      </w:r>
      <w:bookmarkStart w:id="0" w:name="_GoBack"/>
      <w:bookmarkEnd w:id="0"/>
      <w:r>
        <w:rPr>
          <w:sz w:val="28"/>
          <w:szCs w:val="28"/>
        </w:rPr>
        <w:t>important because it has a very large search space and clearly shows the difference between optimal and heuristic-based algorithms. It is ideal for comparing UCS, A*, and Greedy search strategies.</w:t>
      </w:r>
    </w:p>
    <w:p w14:paraId="717A3293">
      <w:pPr>
        <w:pStyle w:val="3"/>
        <w:rPr>
          <w:sz w:val="32"/>
          <w:szCs w:val="32"/>
        </w:rPr>
      </w:pPr>
      <w:r>
        <w:rPr>
          <w:sz w:val="32"/>
          <w:szCs w:val="32"/>
        </w:rPr>
        <w:t>State Representation</w:t>
      </w:r>
    </w:p>
    <w:p w14:paraId="6545326B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In this project, cities are </w:t>
      </w:r>
      <w:r>
        <w:rPr>
          <w:rStyle w:val="35"/>
          <w:sz w:val="28"/>
          <w:szCs w:val="28"/>
        </w:rPr>
        <w:t>generated randomly</w:t>
      </w:r>
      <w:r>
        <w:rPr>
          <w:sz w:val="28"/>
          <w:szCs w:val="28"/>
        </w:rPr>
        <w:t xml:space="preserve"> on a 2D plane, where each city is represented by its </w:t>
      </w:r>
      <w:r>
        <w:rPr>
          <w:rStyle w:val="20"/>
          <w:sz w:val="28"/>
          <w:szCs w:val="28"/>
        </w:rPr>
        <w:t>(x, y)</w:t>
      </w:r>
      <w:r>
        <w:rPr>
          <w:sz w:val="28"/>
          <w:szCs w:val="28"/>
        </w:rPr>
        <w:t xml:space="preserve"> coordinates. The distances between cities are calculated dynamically using the Euclidean distance formula.</w:t>
      </w:r>
    </w:p>
    <w:p w14:paraId="3FE35129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A state in the Traveling Salesman Problem (TSP) is represented by:</w:t>
      </w:r>
    </w:p>
    <w:p w14:paraId="64959EA4">
      <w:pPr>
        <w:pStyle w:val="34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The current city index</w:t>
      </w:r>
    </w:p>
    <w:p w14:paraId="41596B3B">
      <w:pPr>
        <w:pStyle w:val="34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The list of cities visited so far</w:t>
      </w:r>
    </w:p>
    <w:p w14:paraId="7E28A88F">
      <w:pPr>
        <w:pStyle w:val="34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The total path cost accumulated up to the current state</w:t>
      </w:r>
    </w:p>
    <w:p w14:paraId="0FD226FF">
      <w:pPr>
        <w:pStyle w:val="3"/>
        <w:bidi w:val="0"/>
        <w:rPr>
          <w:sz w:val="32"/>
          <w:szCs w:val="32"/>
        </w:rPr>
      </w:pPr>
      <w:r>
        <w:rPr>
          <w:rFonts w:hint="default"/>
          <w:sz w:val="32"/>
          <w:szCs w:val="32"/>
        </w:rPr>
        <w:t>Project Domain</w:t>
      </w:r>
    </w:p>
    <w:p w14:paraId="1221AAE4">
      <w:pPr>
        <w:rPr>
          <w:sz w:val="32"/>
          <w:szCs w:val="32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The Traveling Salesman Problem (TSP) belongs to the </w:t>
      </w:r>
      <w:r>
        <w:rPr>
          <w:rStyle w:val="35"/>
          <w:rFonts w:hint="default" w:ascii="Calibri" w:hAnsi="Calibri" w:eastAsia="SimSun" w:cs="Calibri"/>
          <w:sz w:val="28"/>
          <w:szCs w:val="28"/>
        </w:rPr>
        <w:t>Optimization Problems</w:t>
      </w:r>
      <w:r>
        <w:rPr>
          <w:rFonts w:hint="default" w:ascii="Calibri" w:hAnsi="Calibri" w:eastAsia="SimSun" w:cs="Calibri"/>
          <w:sz w:val="28"/>
          <w:szCs w:val="28"/>
        </w:rPr>
        <w:t xml:space="preserve"> domain in Artificial Intelligence.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It focuses on finding the best possible solution among a large number of alternatives by minimizing the total travel cost.</w:t>
      </w:r>
    </w:p>
    <w:p w14:paraId="1CC7B12E">
      <w:pPr>
        <w:pStyle w:val="3"/>
        <w:rPr>
          <w:sz w:val="32"/>
          <w:szCs w:val="32"/>
        </w:rPr>
      </w:pPr>
      <w:r>
        <w:rPr>
          <w:sz w:val="32"/>
          <w:szCs w:val="32"/>
        </w:rPr>
        <w:t>Successor Function</w:t>
      </w:r>
    </w:p>
    <w:p w14:paraId="4B4A203B">
      <w:pPr>
        <w:rPr>
          <w:sz w:val="28"/>
          <w:szCs w:val="28"/>
        </w:rPr>
      </w:pPr>
      <w:r>
        <w:rPr>
          <w:sz w:val="28"/>
          <w:szCs w:val="28"/>
        </w:rPr>
        <w:t>The successor function generates all unvisited cities that can be visited next from the current city.</w:t>
      </w:r>
    </w:p>
    <w:p w14:paraId="62B2AEAA">
      <w:pPr>
        <w:pStyle w:val="3"/>
        <w:rPr>
          <w:sz w:val="32"/>
          <w:szCs w:val="32"/>
        </w:rPr>
      </w:pPr>
      <w:r>
        <w:rPr>
          <w:sz w:val="32"/>
          <w:szCs w:val="32"/>
        </w:rPr>
        <w:t>Cost Function</w:t>
      </w:r>
    </w:p>
    <w:p w14:paraId="50C58A8F">
      <w:pPr>
        <w:rPr>
          <w:sz w:val="28"/>
          <w:szCs w:val="28"/>
        </w:rPr>
      </w:pPr>
      <w:r>
        <w:rPr>
          <w:sz w:val="28"/>
          <w:szCs w:val="28"/>
        </w:rPr>
        <w:t>The cost function is the sum of distances between consecutive cities, including the return to the starting city.</w:t>
      </w:r>
    </w:p>
    <w:p w14:paraId="7A196EAD">
      <w:pPr>
        <w:pStyle w:val="3"/>
        <w:rPr>
          <w:sz w:val="32"/>
          <w:szCs w:val="32"/>
        </w:rPr>
      </w:pPr>
      <w:r>
        <w:rPr>
          <w:sz w:val="32"/>
          <w:szCs w:val="32"/>
        </w:rPr>
        <w:t>Algorithms Implemented</w:t>
      </w:r>
    </w:p>
    <w:p w14:paraId="443FBF7D">
      <w:pPr>
        <w:rPr>
          <w:sz w:val="28"/>
          <w:szCs w:val="28"/>
        </w:rPr>
      </w:pPr>
      <w:r>
        <w:rPr>
          <w:sz w:val="28"/>
          <w:szCs w:val="28"/>
        </w:rPr>
        <w:t>1. Uniform Cost Search (UCS): Finds the optimal solution but is computationally expensive.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2. A* Search: Uses a heuristic to reduce search space while guaranteeing optimality.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3. Greedy Search: Fast but does not guarantee the optimal solution.</w:t>
      </w:r>
    </w:p>
    <w:p w14:paraId="7B1AC0E9">
      <w:pPr>
        <w:pStyle w:val="3"/>
        <w:rPr>
          <w:sz w:val="32"/>
          <w:szCs w:val="32"/>
        </w:rPr>
      </w:pPr>
      <w:r>
        <w:rPr>
          <w:sz w:val="32"/>
          <w:szCs w:val="32"/>
        </w:rPr>
        <w:t>Expected Results</w:t>
      </w:r>
    </w:p>
    <w:p w14:paraId="432FCFFF">
      <w:pPr>
        <w:rPr>
          <w:sz w:val="28"/>
          <w:szCs w:val="28"/>
        </w:rPr>
      </w:pPr>
      <w:r>
        <w:rPr>
          <w:sz w:val="28"/>
          <w:szCs w:val="28"/>
        </w:rPr>
        <w:t>UCS and A* produce optimal solutions but differ in execution time. Greedy search produces faster but near-optimal solutions.</w:t>
      </w:r>
    </w:p>
    <w:p w14:paraId="14DFEC18">
      <w:pPr>
        <w:rPr>
          <w:sz w:val="28"/>
          <w:szCs w:val="28"/>
        </w:rPr>
      </w:pPr>
    </w:p>
    <w:p w14:paraId="0618BB71">
      <w:pPr>
        <w:rPr>
          <w:sz w:val="28"/>
          <w:szCs w:val="28"/>
        </w:rPr>
      </w:pPr>
    </w:p>
    <w:p w14:paraId="6DCF9741">
      <w:pPr>
        <w:rPr>
          <w:sz w:val="28"/>
          <w:szCs w:val="28"/>
        </w:rPr>
      </w:pPr>
    </w:p>
    <w:p w14:paraId="12F1D82F">
      <w:pPr>
        <w:rPr>
          <w:sz w:val="28"/>
          <w:szCs w:val="28"/>
        </w:rPr>
      </w:pPr>
    </w:p>
    <w:p w14:paraId="5030DF83">
      <w:pPr>
        <w:rPr>
          <w:sz w:val="28"/>
          <w:szCs w:val="28"/>
        </w:rPr>
      </w:pPr>
    </w:p>
    <w:p w14:paraId="3365338F">
      <w:pPr>
        <w:rPr>
          <w:sz w:val="28"/>
          <w:szCs w:val="28"/>
        </w:rPr>
      </w:pPr>
    </w:p>
    <w:p w14:paraId="7AF068DE">
      <w:pPr>
        <w:rPr>
          <w:sz w:val="28"/>
          <w:szCs w:val="28"/>
        </w:rPr>
      </w:pPr>
    </w:p>
    <w:p w14:paraId="57A6B98E">
      <w:pPr>
        <w:rPr>
          <w:sz w:val="28"/>
          <w:szCs w:val="28"/>
        </w:rPr>
      </w:pPr>
    </w:p>
    <w:p w14:paraId="14A0F344">
      <w:pPr>
        <w:rPr>
          <w:sz w:val="28"/>
          <w:szCs w:val="28"/>
        </w:rPr>
      </w:pPr>
    </w:p>
    <w:p w14:paraId="32FA9CDA">
      <w:pPr>
        <w:rPr>
          <w:sz w:val="28"/>
          <w:szCs w:val="28"/>
        </w:rPr>
      </w:pPr>
    </w:p>
    <w:p w14:paraId="6273F051">
      <w:pPr>
        <w:rPr>
          <w:sz w:val="28"/>
          <w:szCs w:val="28"/>
        </w:rPr>
      </w:pPr>
    </w:p>
    <w:p w14:paraId="48554A84">
      <w:pPr>
        <w:rPr>
          <w:sz w:val="28"/>
          <w:szCs w:val="28"/>
        </w:rPr>
      </w:pPr>
    </w:p>
    <w:p w14:paraId="549FF4AB">
      <w:pPr>
        <w:rPr>
          <w:sz w:val="28"/>
          <w:szCs w:val="28"/>
        </w:rPr>
      </w:pPr>
    </w:p>
    <w:p w14:paraId="1020B14B">
      <w:pPr>
        <w:rPr>
          <w:sz w:val="28"/>
          <w:szCs w:val="28"/>
        </w:rPr>
      </w:pPr>
    </w:p>
    <w:p w14:paraId="1E0E5C51">
      <w:pPr>
        <w:rPr>
          <w:sz w:val="28"/>
          <w:szCs w:val="28"/>
        </w:rPr>
      </w:pPr>
    </w:p>
    <w:p w14:paraId="50FDF3F8">
      <w:pPr>
        <w:rPr>
          <w:sz w:val="28"/>
          <w:szCs w:val="28"/>
        </w:rPr>
      </w:pPr>
    </w:p>
    <w:p w14:paraId="6321C609">
      <w:pPr>
        <w:pStyle w:val="2"/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Comparison between algorithms</w:t>
      </w:r>
    </w:p>
    <w:p w14:paraId="72D615C3">
      <w:pPr>
        <w:pStyle w:val="3"/>
        <w:rPr>
          <w:rFonts w:hint="cs" w:cstheme="majorBidi"/>
          <w:sz w:val="36"/>
          <w:szCs w:val="36"/>
          <w:rtl/>
          <w:lang w:val="en-US" w:bidi="ar-EG"/>
        </w:rPr>
      </w:pPr>
      <w:r>
        <w:rPr>
          <w:sz w:val="36"/>
          <w:szCs w:val="36"/>
        </w:rPr>
        <w:t>Uniform Cost Search (UCS)</w:t>
      </w:r>
      <w:r>
        <w:rPr>
          <w:rFonts w:hint="cs" w:cstheme="majorBidi"/>
          <w:sz w:val="36"/>
          <w:szCs w:val="36"/>
          <w:rtl/>
          <w:lang w:val="en-US" w:bidi="ar-EG"/>
        </w:rPr>
        <w:t>:</w:t>
      </w:r>
    </w:p>
    <w:p w14:paraId="5C1EDF1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>UCS explores all possible paths in order of their cumulative cost (</w:t>
      </w:r>
      <w:r>
        <w:rPr>
          <w:rFonts w:hint="default" w:ascii="Calibri" w:hAnsi="Calibri" w:eastAsia="sans-serif" w:cs="Calibri"/>
          <w:kern w:val="0"/>
          <w:sz w:val="32"/>
          <w:szCs w:val="32"/>
          <w:lang w:val="en-US" w:eastAsia="zh-CN" w:bidi="ar"/>
        </w:rPr>
        <w:t>g(n)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>) until it finds the goal. It is essentially Dijkstra’s algorithm adapted for a state-space search.</w:t>
      </w:r>
    </w:p>
    <w:p w14:paraId="4FC44895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How it's calculated:</w:t>
      </w:r>
    </w:p>
    <w:p w14:paraId="434BE0ED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sz w:val="32"/>
          <w:szCs w:val="32"/>
        </w:rPr>
        <w:t>In TSP, a "State" consists of (Current City + The set of visited cities).</w:t>
      </w:r>
    </w:p>
    <w:p w14:paraId="4C881027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sz w:val="32"/>
          <w:szCs w:val="32"/>
        </w:rPr>
        <w:t>The number of possible subsets of cities is 2</w:t>
      </w:r>
      <w:r>
        <w:rPr>
          <w:rFonts w:hint="default" w:ascii="Calibri" w:hAnsi="Calibri" w:eastAsia="sans-serif" w:cs="Calibri"/>
          <w:sz w:val="32"/>
          <w:szCs w:val="32"/>
          <w:vertAlign w:val="superscript"/>
        </w:rPr>
        <w:t>n</w:t>
      </w:r>
      <w:r>
        <w:rPr>
          <w:rFonts w:hint="default" w:ascii="Calibri" w:hAnsi="Calibri" w:eastAsia="sans-serif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sans-serif" w:cs="Calibri"/>
          <w:sz w:val="32"/>
          <w:szCs w:val="32"/>
        </w:rPr>
        <w:t>(where n</w:t>
      </w:r>
      <w:r>
        <w:rPr>
          <w:rFonts w:hint="default" w:ascii="Calibri" w:hAnsi="Calibri" w:eastAsia="sans-serif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sans-serif" w:cs="Calibri"/>
          <w:sz w:val="32"/>
          <w:szCs w:val="32"/>
        </w:rPr>
        <w:t>is the number of cities).</w:t>
      </w:r>
    </w:p>
    <w:p w14:paraId="1E7D46CD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sz w:val="32"/>
          <w:szCs w:val="32"/>
        </w:rPr>
        <w:t>For each subset, you could be at any of the$n cities.</w:t>
      </w:r>
    </w:p>
    <w:p w14:paraId="3CE75307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sz w:val="32"/>
          <w:szCs w:val="32"/>
        </w:rPr>
        <w:t>Thus, the total number of states is roughly</w:t>
      </w:r>
      <w:r>
        <w:rPr>
          <w:rFonts w:hint="default" w:ascii="Calibri" w:hAnsi="Calibri" w:eastAsia="sans-serif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sans-serif" w:cs="Calibri"/>
          <w:sz w:val="32"/>
          <w:szCs w:val="32"/>
        </w:rPr>
        <w:t>n</w:t>
      </w:r>
      <w:r>
        <w:rPr>
          <w:rFonts w:hint="default" w:ascii="Calibri" w:hAnsi="Calibri" w:eastAsia="sans-serif" w:cs="Calibri"/>
          <w:sz w:val="32"/>
          <w:szCs w:val="32"/>
          <w:lang w:val="en-US"/>
        </w:rPr>
        <w:t>*</w:t>
      </w:r>
      <w:r>
        <w:rPr>
          <w:rFonts w:hint="default" w:ascii="Calibri" w:hAnsi="Calibri" w:eastAsia="sans-serif" w:cs="Calibri"/>
          <w:sz w:val="32"/>
          <w:szCs w:val="32"/>
        </w:rPr>
        <w:t>2</w:t>
      </w:r>
      <w:r>
        <w:rPr>
          <w:rFonts w:hint="default" w:ascii="Calibri" w:hAnsi="Calibri" w:eastAsia="sans-serif" w:cs="Calibri"/>
          <w:sz w:val="32"/>
          <w:szCs w:val="32"/>
          <w:vertAlign w:val="superscript"/>
        </w:rPr>
        <w:t>n</w:t>
      </w:r>
      <w:r>
        <w:rPr>
          <w:rFonts w:hint="default" w:ascii="Calibri" w:hAnsi="Calibri" w:eastAsia="sans-serif" w:cs="Calibri"/>
          <w:sz w:val="32"/>
          <w:szCs w:val="32"/>
        </w:rPr>
        <w:t>.</w:t>
      </w:r>
    </w:p>
    <w:p w14:paraId="7358BBB9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sz w:val="32"/>
          <w:szCs w:val="32"/>
        </w:rPr>
        <w:t>At each state, the algorithm checks transitions to all remaining cities (n transitions).</w:t>
      </w:r>
    </w:p>
    <w:p w14:paraId="7477642B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Big O Complexity:</w:t>
      </w:r>
    </w:p>
    <w:p w14:paraId="5F26994F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jc w:val="center"/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</w:pPr>
      <w:r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  <w:t>O(n</w:t>
      </w:r>
      <w:r>
        <w:rPr>
          <w:rFonts w:hint="default" w:ascii="Calibri" w:hAnsi="Calibri" w:eastAsia="SimSun" w:cs="Calibri"/>
          <w:b/>
          <w:bCs/>
          <w:sz w:val="40"/>
          <w:szCs w:val="40"/>
          <w:vertAlign w:val="superscript"/>
          <w:lang w:val="en-US"/>
        </w:rPr>
        <w:t>2</w:t>
      </w:r>
      <w:r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  <w:t>*2</w:t>
      </w:r>
      <w:r>
        <w:rPr>
          <w:rFonts w:hint="default" w:ascii="Calibri" w:hAnsi="Calibri" w:eastAsia="SimSun" w:cs="Calibri"/>
          <w:b/>
          <w:bCs/>
          <w:sz w:val="40"/>
          <w:szCs w:val="40"/>
          <w:vertAlign w:val="superscript"/>
          <w:lang w:val="en-US"/>
        </w:rPr>
        <w:t>n</w:t>
      </w:r>
      <w:r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  <w:t>)</w:t>
      </w:r>
    </w:p>
    <w:p w14:paraId="03AEF260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b w:val="0"/>
          <w:bCs w:val="0"/>
          <w:sz w:val="32"/>
          <w:szCs w:val="32"/>
          <w:lang w:val="en-US"/>
        </w:rPr>
        <w:t xml:space="preserve">So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provably optimal</w:t>
      </w:r>
      <w:r>
        <w:rPr>
          <w:rFonts w:hint="default" w:ascii="Calibri" w:hAnsi="Calibri" w:eastAsia="SimSun" w:cs="Calibri"/>
          <w:sz w:val="32"/>
          <w:szCs w:val="32"/>
        </w:rPr>
        <w:t xml:space="preserve"> (finds the shortest path), but it is very slow and memory-intensive because it is "blind"—it doesn't know the direction of the goal.</w:t>
      </w:r>
    </w:p>
    <w:p w14:paraId="0B40A7B6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56C72FDF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7D088B0E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5D03155A">
      <w:pPr>
        <w:pStyle w:val="3"/>
        <w:rPr>
          <w:rFonts w:hint="default" w:ascii="Calibri" w:hAnsi="Calibri" w:cs="Calibri"/>
          <w:sz w:val="36"/>
          <w:szCs w:val="36"/>
          <w:rtl/>
          <w:lang w:val="en-US" w:bidi="ar-EG"/>
        </w:rPr>
      </w:pPr>
      <w:r>
        <w:rPr>
          <w:rFonts w:hint="default" w:ascii="Calibri" w:hAnsi="Calibri" w:eastAsia="SimSun" w:cs="Calibri"/>
          <w:sz w:val="36"/>
          <w:szCs w:val="36"/>
        </w:rPr>
        <w:t>A* Search (with MST Heuristic)</w:t>
      </w:r>
      <w:r>
        <w:rPr>
          <w:rFonts w:hint="default" w:ascii="Calibri" w:hAnsi="Calibri" w:cs="Calibri"/>
          <w:sz w:val="36"/>
          <w:szCs w:val="36"/>
          <w:rtl/>
          <w:lang w:val="en-US" w:bidi="ar-EG"/>
        </w:rPr>
        <w:t>:</w:t>
      </w:r>
    </w:p>
    <w:p w14:paraId="4B0BB42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A* uses the formula </w:t>
      </w:r>
      <w:r>
        <w:rPr>
          <w:rFonts w:hint="default" w:ascii="Calibri" w:hAnsi="Calibri" w:eastAsia="sans-serif" w:cs="Calibri"/>
          <w:kern w:val="0"/>
          <w:sz w:val="32"/>
          <w:szCs w:val="32"/>
          <w:lang w:val="en-US" w:eastAsia="zh-CN" w:bidi="ar"/>
        </w:rPr>
        <w:t>f(n) = g(n) + h(n)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, where </w:t>
      </w:r>
      <w:r>
        <w:rPr>
          <w:rFonts w:hint="default" w:ascii="Calibri" w:hAnsi="Calibri" w:eastAsia="sans-serif" w:cs="Calibri"/>
          <w:kern w:val="0"/>
          <w:sz w:val="32"/>
          <w:szCs w:val="32"/>
          <w:lang w:val="en-US" w:eastAsia="zh-CN" w:bidi="ar"/>
        </w:rPr>
        <w:t>h(n)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 is an estimated cost to reach the goal.</w:t>
      </w:r>
    </w:p>
    <w:p w14:paraId="2C60684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sz w:val="32"/>
          <w:szCs w:val="32"/>
        </w:rPr>
        <w:t>Minimum Spanning Tree (MST)</w:t>
      </w: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is the h</w:t>
      </w:r>
      <w:r>
        <w:rPr>
          <w:rFonts w:hint="default" w:ascii="Calibri" w:hAnsi="Calibri" w:eastAsia="SimSun" w:cs="Calibri"/>
          <w:sz w:val="36"/>
          <w:szCs w:val="36"/>
        </w:rPr>
        <w:t>euristic</w:t>
      </w:r>
      <w:r>
        <w:rPr>
          <w:rFonts w:hint="default" w:ascii="Calibri" w:hAnsi="Calibri" w:eastAsia="SimSun" w:cs="Calibri"/>
          <w:sz w:val="36"/>
          <w:szCs w:val="36"/>
          <w:lang w:val="en-US"/>
        </w:rPr>
        <w:t xml:space="preserve"> that used in A* </w:t>
      </w:r>
      <w:r>
        <w:rPr>
          <w:rFonts w:hint="default" w:ascii="Calibri" w:hAnsi="Calibri" w:cs="Calibri"/>
          <w:sz w:val="36"/>
          <w:szCs w:val="36"/>
        </w:rPr>
        <w:t>algorithms</w:t>
      </w:r>
      <w:r>
        <w:rPr>
          <w:rFonts w:hint="default" w:ascii="Calibri" w:hAnsi="Calibri" w:cs="Calibri"/>
          <w:sz w:val="36"/>
          <w:szCs w:val="36"/>
          <w:lang w:val="en-US"/>
        </w:rPr>
        <w:t>.</w:t>
      </w:r>
    </w:p>
    <w:p w14:paraId="1499AE3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ans-serif" w:cs="Calibri"/>
          <w:b/>
          <w:bCs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How it's calculated:</w:t>
      </w:r>
    </w:p>
    <w:p w14:paraId="27F13AEC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The worst-case state space remains the same as UCS:</w:t>
      </w:r>
    </w:p>
    <w:p w14:paraId="54071FAC">
      <w:pPr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Calibri" w:hAnsi="Calibri" w:eastAsia="sans-serif" w:cs="Calibri"/>
          <w:b/>
          <w:bCs/>
          <w:sz w:val="40"/>
          <w:szCs w:val="40"/>
        </w:rPr>
      </w:pP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lang w:val="en-US" w:eastAsia="zh-CN" w:bidi="ar"/>
        </w:rPr>
        <w:t>O(n</w:t>
      </w: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vertAlign w:val="superscript"/>
          <w:lang w:val="en-US" w:eastAsia="zh-CN" w:bidi="ar"/>
        </w:rPr>
        <w:t>2</w:t>
      </w: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lang w:val="en-US" w:eastAsia="zh-CN" w:bidi="ar"/>
        </w:rPr>
        <w:t>*2</w:t>
      </w: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vertAlign w:val="superscript"/>
          <w:lang w:val="en-US" w:eastAsia="zh-CN" w:bidi="ar"/>
        </w:rPr>
        <w:t>n</w:t>
      </w: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lang w:val="en-US" w:eastAsia="zh-CN" w:bidi="ar"/>
        </w:rPr>
        <w:t>)</w:t>
      </w:r>
    </w:p>
    <w:p w14:paraId="085A90A0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However, in each node, you calculate the MST using Prim’s algorithm, which takes </w:t>
      </w:r>
      <w:r>
        <w:rPr>
          <w:rFonts w:hint="default" w:ascii="Calibri" w:hAnsi="Calibri" w:eastAsia="sans-serif" w:cs="Calibri"/>
          <w:kern w:val="0"/>
          <w:sz w:val="32"/>
          <w:szCs w:val="32"/>
          <w:lang w:val="en-US" w:eastAsia="zh-CN" w:bidi="ar"/>
        </w:rPr>
        <w:t>O(n</w:t>
      </w:r>
      <w:r>
        <w:rPr>
          <w:rFonts w:hint="default" w:ascii="Calibri" w:hAnsi="Calibri" w:eastAsia="sans-serif" w:cs="Calibri"/>
          <w:kern w:val="0"/>
          <w:sz w:val="32"/>
          <w:szCs w:val="32"/>
          <w:vertAlign w:val="superscript"/>
          <w:lang w:val="en-US" w:eastAsia="zh-CN" w:bidi="ar"/>
        </w:rPr>
        <w:t>2</w:t>
      </w:r>
      <w:r>
        <w:rPr>
          <w:rFonts w:hint="default" w:ascii="Calibri" w:hAnsi="Calibri" w:eastAsia="sans-serif" w:cs="Calibri"/>
          <w:kern w:val="0"/>
          <w:sz w:val="32"/>
          <w:szCs w:val="32"/>
          <w:lang w:val="en-US" w:eastAsia="zh-CN" w:bidi="ar"/>
        </w:rPr>
        <w:t>)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 time.</w:t>
      </w:r>
    </w:p>
    <w:p w14:paraId="3A26D841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Practical Big O:</w:t>
      </w:r>
      <w:r>
        <w:rPr>
          <w:rFonts w:hint="default" w:ascii="Calibri" w:hAnsi="Calibri" w:eastAsia="SimSun" w:cs="Calibri"/>
          <w:sz w:val="32"/>
          <w:szCs w:val="32"/>
        </w:rPr>
        <w:t xml:space="preserve"> While the theoretical worst-case is the same, A* explores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significantly fewer states</w:t>
      </w:r>
      <w:r>
        <w:rPr>
          <w:rFonts w:hint="default" w:ascii="Calibri" w:hAnsi="Calibri" w:eastAsia="SimSun" w:cs="Calibri"/>
          <w:sz w:val="32"/>
          <w:szCs w:val="32"/>
        </w:rPr>
        <w:t xml:space="preserve"> than UCS because the MST heuristic guides the search toward the most promising paths.</w:t>
      </w:r>
    </w:p>
    <w:p w14:paraId="49600FD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  <w:lang w:val="en-US" w:bidi="ar-EG"/>
        </w:rPr>
        <w:t xml:space="preserve">So we can say A* </w:t>
      </w:r>
      <w:r>
        <w:rPr>
          <w:rFonts w:hint="default" w:ascii="Calibri" w:hAnsi="Calibri" w:eastAsia="SimSun" w:cs="Calibri"/>
          <w:sz w:val="32"/>
          <w:szCs w:val="32"/>
        </w:rPr>
        <w:t xml:space="preserve">is the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smartest optimal algorithm</w:t>
      </w: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.</w:t>
      </w:r>
      <w:r>
        <w:rPr>
          <w:rFonts w:hint="default" w:ascii="Calibri" w:hAnsi="Calibri" w:eastAsia="SimSun" w:cs="Calibri"/>
          <w:sz w:val="32"/>
          <w:szCs w:val="32"/>
        </w:rPr>
        <w:t>It guarantees the shortest path (like UCS) but reaches the solution much faster by "guessing" the remaining distance efficiently.</w:t>
      </w:r>
    </w:p>
    <w:p w14:paraId="51EC0385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20EA26B0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1D350FCB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1432418E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69168FC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sz w:val="32"/>
          <w:szCs w:val="32"/>
        </w:rPr>
      </w:pPr>
    </w:p>
    <w:p w14:paraId="6C66E0C1">
      <w:pPr>
        <w:pStyle w:val="3"/>
        <w:rPr>
          <w:rFonts w:hint="default" w:ascii="Calibri" w:hAnsi="Calibri" w:cs="Calibri"/>
          <w:sz w:val="36"/>
          <w:szCs w:val="36"/>
          <w:rtl/>
          <w:lang w:val="en-US" w:bidi="ar-EG"/>
        </w:rPr>
      </w:pPr>
      <w:r>
        <w:rPr>
          <w:rFonts w:hint="default" w:ascii="Calibri" w:hAnsi="Calibri" w:eastAsia="SimSun" w:cs="Calibri"/>
          <w:sz w:val="36"/>
          <w:szCs w:val="36"/>
        </w:rPr>
        <w:t>Greedy Search (Nearest Neighbor)</w:t>
      </w:r>
      <w:r>
        <w:rPr>
          <w:rFonts w:hint="default" w:ascii="Calibri" w:hAnsi="Calibri" w:cs="Calibri"/>
          <w:sz w:val="36"/>
          <w:szCs w:val="36"/>
          <w:rtl/>
          <w:lang w:val="en-US" w:bidi="ar-EG"/>
        </w:rPr>
        <w:t>:</w:t>
      </w:r>
    </w:p>
    <w:p w14:paraId="56379E5B">
      <w:pPr>
        <w:rPr>
          <w:rFonts w:hint="default" w:ascii="Calibri" w:hAnsi="Calibri" w:eastAsia="SimSun" w:cs="Calibri"/>
          <w:sz w:val="36"/>
          <w:szCs w:val="36"/>
        </w:rPr>
      </w:pPr>
      <w:r>
        <w:rPr>
          <w:rFonts w:hint="default" w:ascii="Calibri" w:hAnsi="Calibri" w:eastAsia="SimSun" w:cs="Calibri"/>
          <w:sz w:val="36"/>
          <w:szCs w:val="36"/>
        </w:rPr>
        <w:t>This is a simple "Heuristic" or "Rule of Thumb" approach: "From my current city, always go to the nearest unvisited city."</w:t>
      </w:r>
    </w:p>
    <w:p w14:paraId="4E26CB34">
      <w:pPr>
        <w:rPr>
          <w:rFonts w:hint="default" w:ascii="Calibri" w:hAnsi="Calibri" w:eastAsia="SimSun" w:cs="Calibri"/>
          <w:b/>
          <w:bCs/>
          <w:sz w:val="36"/>
          <w:szCs w:val="36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>How it's calculated:</w:t>
      </w:r>
    </w:p>
    <w:p w14:paraId="6BAA7977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6"/>
          <w:szCs w:val="36"/>
        </w:rPr>
      </w:pPr>
      <w:r>
        <w:rPr>
          <w:rFonts w:hint="default" w:ascii="Calibri" w:hAnsi="Calibri" w:eastAsia="sans-serif" w:cs="Calibri"/>
          <w:sz w:val="36"/>
          <w:szCs w:val="36"/>
        </w:rPr>
        <w:t>You start at one city.</w:t>
      </w:r>
    </w:p>
    <w:p w14:paraId="69AB9ECD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6"/>
          <w:szCs w:val="36"/>
        </w:rPr>
      </w:pPr>
      <w:r>
        <w:rPr>
          <w:rFonts w:hint="default" w:ascii="Calibri" w:hAnsi="Calibri" w:eastAsia="sans-serif" w:cs="Calibri"/>
          <w:sz w:val="36"/>
          <w:szCs w:val="36"/>
        </w:rPr>
        <w:t>You look for the closest among (n-1) cities, then</w:t>
      </w:r>
    </w:p>
    <w:p w14:paraId="01A8D5DE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6"/>
          <w:szCs w:val="36"/>
        </w:rPr>
      </w:pPr>
      <w:r>
        <w:rPr>
          <w:rFonts w:hint="default" w:ascii="Calibri" w:hAnsi="Calibri" w:eastAsia="sans-serif" w:cs="Calibri"/>
          <w:sz w:val="36"/>
          <w:szCs w:val="36"/>
        </w:rPr>
        <w:t xml:space="preserve"> (n</w:t>
      </w:r>
      <w:r>
        <w:rPr>
          <w:rFonts w:hint="default" w:ascii="Calibri" w:hAnsi="Calibri" w:eastAsia="sans-serif" w:cs="Calibri"/>
          <w:sz w:val="36"/>
          <w:szCs w:val="36"/>
          <w:lang w:val="en-US"/>
        </w:rPr>
        <w:t>-</w:t>
      </w:r>
      <w:r>
        <w:rPr>
          <w:rFonts w:hint="default" w:ascii="Calibri" w:hAnsi="Calibri" w:eastAsia="sans-serif" w:cs="Calibri"/>
          <w:sz w:val="36"/>
          <w:szCs w:val="36"/>
        </w:rPr>
        <w:t>2), and so on.</w:t>
      </w:r>
    </w:p>
    <w:p w14:paraId="6F4D6FCB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6"/>
          <w:szCs w:val="36"/>
        </w:rPr>
      </w:pPr>
      <w:r>
        <w:rPr>
          <w:rFonts w:hint="default" w:ascii="Calibri" w:hAnsi="Calibri" w:eastAsia="sans-serif" w:cs="Calibri"/>
          <w:sz w:val="36"/>
          <w:szCs w:val="36"/>
        </w:rPr>
        <w:t>This is a single loop of n</w:t>
      </w:r>
      <w:r>
        <w:rPr>
          <w:rFonts w:hint="default" w:ascii="Calibri" w:hAnsi="Calibri" w:eastAsia="sans-serif" w:cs="Calibri"/>
          <w:sz w:val="36"/>
          <w:szCs w:val="36"/>
          <w:lang w:val="en-US"/>
        </w:rPr>
        <w:t xml:space="preserve"> </w:t>
      </w:r>
      <w:r>
        <w:rPr>
          <w:rFonts w:hint="default" w:ascii="Calibri" w:hAnsi="Calibri" w:eastAsia="sans-serif" w:cs="Calibri"/>
          <w:sz w:val="36"/>
          <w:szCs w:val="36"/>
        </w:rPr>
        <w:t>steps, and inside it, finding the minimum distance takes O(n)</w:t>
      </w:r>
    </w:p>
    <w:p w14:paraId="245A7F36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imSun" w:cs="Calibri"/>
          <w:sz w:val="36"/>
          <w:szCs w:val="36"/>
        </w:rPr>
      </w:pPr>
      <w:r>
        <w:rPr>
          <w:rFonts w:hint="default" w:ascii="Calibri" w:hAnsi="Calibri" w:eastAsia="SimSun" w:cs="Calibri"/>
          <w:sz w:val="36"/>
          <w:szCs w:val="36"/>
        </w:rPr>
        <w:t>Big O Complexity:</w:t>
      </w:r>
    </w:p>
    <w:p w14:paraId="44AAF6DA">
      <w:pPr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Calibri" w:hAnsi="Calibri" w:eastAsia="sans-serif" w:cs="Calibri"/>
          <w:b/>
          <w:bCs/>
          <w:kern w:val="0"/>
          <w:sz w:val="40"/>
          <w:szCs w:val="40"/>
          <w:lang w:val="en-US" w:eastAsia="zh-CN" w:bidi="ar"/>
        </w:rPr>
      </w:pP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lang w:val="en-US" w:eastAsia="zh-CN" w:bidi="ar"/>
        </w:rPr>
        <w:t>O(n</w:t>
      </w: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vertAlign w:val="superscript"/>
          <w:lang w:val="en-US" w:eastAsia="zh-CN" w:bidi="ar"/>
        </w:rPr>
        <w:t>2</w:t>
      </w:r>
      <w:r>
        <w:rPr>
          <w:rFonts w:hint="default" w:ascii="Calibri" w:hAnsi="Calibri" w:eastAsia="sans-serif" w:cs="Calibri"/>
          <w:b/>
          <w:bCs/>
          <w:kern w:val="0"/>
          <w:sz w:val="40"/>
          <w:szCs w:val="40"/>
          <w:lang w:val="en-US" w:eastAsia="zh-CN" w:bidi="ar"/>
        </w:rPr>
        <w:t>)</w:t>
      </w:r>
    </w:p>
    <w:p w14:paraId="311DDFA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  <w:b w:val="0"/>
          <w:bCs w:val="0"/>
          <w:kern w:val="0"/>
          <w:sz w:val="40"/>
          <w:szCs w:val="40"/>
          <w:lang w:val="en-US" w:eastAsia="zh-CN" w:bidi="ar"/>
        </w:rPr>
      </w:pPr>
      <w:r>
        <w:rPr>
          <w:rFonts w:hint="default" w:ascii="Calibri" w:hAnsi="Calibri" w:eastAsia="sans-serif" w:cs="Calibri"/>
          <w:b w:val="0"/>
          <w:bCs w:val="0"/>
          <w:kern w:val="0"/>
          <w:sz w:val="40"/>
          <w:szCs w:val="40"/>
          <w:lang w:val="en-US" w:eastAsia="zh-CN" w:bidi="ar"/>
        </w:rPr>
        <w:t xml:space="preserve">So we can say greedy </w:t>
      </w:r>
      <w:r>
        <w:rPr>
          <w:rFonts w:hint="default" w:ascii="Calibri" w:hAnsi="Calibri" w:cs="Calibri"/>
          <w:sz w:val="36"/>
          <w:szCs w:val="36"/>
        </w:rPr>
        <w:t>algorithm</w:t>
      </w:r>
      <w:r>
        <w:rPr>
          <w:rFonts w:hint="default" w:ascii="Calibri" w:hAnsi="Calibri" w:cs="Calibri"/>
          <w:sz w:val="36"/>
          <w:szCs w:val="36"/>
          <w:lang w:val="en-US"/>
        </w:rPr>
        <w:t xml:space="preserve"> </w:t>
      </w:r>
      <w:r>
        <w:rPr>
          <w:rFonts w:hint="default" w:ascii="Calibri" w:hAnsi="Calibri" w:eastAsia="SimSun" w:cs="Calibri"/>
          <w:sz w:val="36"/>
          <w:szCs w:val="36"/>
        </w:rPr>
        <w:t xml:space="preserve">is the 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>fastest by far</w:t>
      </w:r>
      <w:r>
        <w:rPr>
          <w:rFonts w:hint="default" w:ascii="Calibri" w:hAnsi="Calibri" w:eastAsia="SimSun" w:cs="Calibri"/>
          <w:sz w:val="36"/>
          <w:szCs w:val="36"/>
        </w:rPr>
        <w:t xml:space="preserve">, but it is 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>not optimal</w:t>
      </w:r>
      <w:r>
        <w:rPr>
          <w:rFonts w:hint="default" w:ascii="Calibri" w:hAnsi="Calibri" w:eastAsia="SimSun" w:cs="Calibri"/>
          <w:sz w:val="36"/>
          <w:szCs w:val="36"/>
        </w:rPr>
        <w:t>. It often makes "short-sighted" decisions that lead to a very long final edge when returning to the start.</w:t>
      </w:r>
    </w:p>
    <w:p w14:paraId="758F40CB">
      <w:pPr>
        <w:pStyle w:val="3"/>
        <w:rPr>
          <w:rFonts w:hint="default" w:ascii="Calibri" w:hAnsi="Calibri" w:cs="Calibri"/>
          <w:sz w:val="36"/>
          <w:szCs w:val="36"/>
          <w:rtl/>
          <w:lang w:val="en-US" w:bidi="ar-EG"/>
        </w:rPr>
      </w:pPr>
      <w:r>
        <w:rPr>
          <w:rFonts w:hint="default" w:ascii="Calibri" w:hAnsi="Calibri" w:cs="Calibri"/>
          <w:sz w:val="36"/>
          <w:szCs w:val="36"/>
          <w:rtl w:val="0"/>
          <w:lang w:val="en-US" w:bidi="ar-EG"/>
        </w:rPr>
        <w:t>Notes</w:t>
      </w:r>
      <w:r>
        <w:rPr>
          <w:rFonts w:hint="default" w:ascii="Calibri" w:hAnsi="Calibri" w:cs="Calibri"/>
          <w:sz w:val="36"/>
          <w:szCs w:val="36"/>
          <w:rtl/>
          <w:lang w:val="en-US" w:bidi="ar-EG"/>
        </w:rPr>
        <w:t>:</w:t>
      </w:r>
    </w:p>
    <w:p w14:paraId="36865371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eastAsia="SimSun" w:cs="SimSun" w:asciiTheme="majorAscii" w:hAnsiTheme="majorAscii"/>
          <w:sz w:val="32"/>
          <w:szCs w:val="32"/>
        </w:rPr>
      </w:pPr>
      <w:r>
        <w:rPr>
          <w:rFonts w:hint="default" w:eastAsia="SimSun" w:cs="SimSun" w:asciiTheme="majorAscii" w:hAnsiTheme="majorAscii"/>
          <w:b/>
          <w:bCs/>
          <w:sz w:val="32"/>
          <w:szCs w:val="32"/>
        </w:rPr>
        <w:t>UCS vs. A*:</w:t>
      </w:r>
      <w:r>
        <w:rPr>
          <w:rFonts w:hint="default" w:eastAsia="SimSun" w:cs="SimSun" w:asciiTheme="majorAscii" w:hAnsiTheme="majorAscii"/>
          <w:sz w:val="32"/>
          <w:szCs w:val="32"/>
        </w:rPr>
        <w:t xml:space="preserve"> Both will give you the exact same result (the absolute shortest path). However, A* is like using a GPS, while UCS is like driving down every single street until you happen to find your destination.</w:t>
      </w:r>
    </w:p>
    <w:p w14:paraId="1D4016FB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</w:pPr>
      <w:r>
        <w:rPr>
          <w:rFonts w:hint="default" w:eastAsia="sans-serif" w:cs="sans-serif" w:asciiTheme="majorAscii" w:hAnsiTheme="majorAscii"/>
          <w:b/>
          <w:bCs/>
          <w:kern w:val="0"/>
          <w:sz w:val="32"/>
          <w:szCs w:val="32"/>
          <w:lang w:val="en-US" w:eastAsia="zh-CN" w:bidi="ar"/>
        </w:rPr>
        <w:t>Optimal vs. Greedy:</w:t>
      </w: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t xml:space="preserve"> If you have 15 cities, A* is perfect. If you have 1,000 cities, UCS and A* will crash your computer because of the </w:t>
      </w:r>
      <w:r>
        <w:rPr>
          <w:rFonts w:hint="default" w:eastAsia="sans-serif" w:cs="sans-serif" w:asciiTheme="majorAscii" w:hAnsiTheme="majorAscii"/>
          <w:kern w:val="0"/>
          <w:sz w:val="32"/>
          <w:szCs w:val="32"/>
          <w:lang w:val="en-US" w:eastAsia="zh-CN" w:bidi="ar"/>
        </w:rPr>
        <w:t>2</w:t>
      </w:r>
      <w:r>
        <w:rPr>
          <w:rFonts w:hint="default" w:eastAsia="sans-serif" w:cs="sans-serif" w:asciiTheme="majorAscii" w:hAnsiTheme="majorAscii"/>
          <w:kern w:val="0"/>
          <w:sz w:val="32"/>
          <w:szCs w:val="32"/>
          <w:vertAlign w:val="superscript"/>
          <w:lang w:val="en-US" w:eastAsia="zh-CN" w:bidi="ar"/>
        </w:rPr>
        <w:t>n</w:t>
      </w: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t xml:space="preserve"> growth, while Greedy will still finish in a fraction of a second but will not reach to the 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>optimal</w:t>
      </w: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 xml:space="preserve"> </w:t>
      </w:r>
      <w:r>
        <w:rPr>
          <w:rFonts w:hint="default" w:ascii="Calibri" w:hAnsi="Calibri" w:eastAsia="SimSun"/>
          <w:b/>
          <w:bCs/>
          <w:sz w:val="36"/>
          <w:szCs w:val="36"/>
          <w:lang w:val="en-US"/>
        </w:rPr>
        <w:t>solution</w:t>
      </w: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t>.</w:t>
      </w:r>
    </w:p>
    <w:p w14:paraId="6DEBD821">
      <w:pPr>
        <w:pStyle w:val="3"/>
        <w:rPr>
          <w:rFonts w:hint="default" w:ascii="Calibri" w:hAnsi="Calibri" w:cs="Calibri"/>
          <w:sz w:val="36"/>
          <w:szCs w:val="36"/>
          <w:rtl/>
          <w:lang w:val="en-US" w:bidi="ar-EG"/>
        </w:rPr>
      </w:pPr>
      <w:r>
        <w:rPr>
          <w:rFonts w:hint="default" w:ascii="Calibri" w:hAnsi="Calibri" w:cs="Calibri"/>
          <w:sz w:val="36"/>
          <w:szCs w:val="36"/>
          <w:rtl w:val="0"/>
          <w:lang w:val="en-US" w:bidi="ar-EG"/>
        </w:rPr>
        <w:t>Try to run the code when cities number is (15)</w:t>
      </w:r>
      <w:r>
        <w:rPr>
          <w:rFonts w:hint="default" w:ascii="Calibri" w:hAnsi="Calibri" w:cs="Calibri"/>
          <w:sz w:val="36"/>
          <w:szCs w:val="36"/>
          <w:rtl/>
          <w:lang w:val="en-US" w:bidi="ar-EG"/>
        </w:rPr>
        <w:t>:</w:t>
      </w:r>
    </w:p>
    <w:p w14:paraId="515E9202">
      <w:pPr>
        <w:rPr>
          <w:rFonts w:hint="default" w:ascii="Calibri" w:hAnsi="Calibri" w:cs="Calibri"/>
          <w:sz w:val="32"/>
          <w:szCs w:val="32"/>
          <w:rtl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rtl w:val="0"/>
          <w:lang w:val="en-US"/>
        </w:rPr>
        <w:t xml:space="preserve">Like in </w:t>
      </w:r>
      <w:r>
        <w:rPr>
          <w:rFonts w:hint="default" w:ascii="Calibri" w:hAnsi="Calibri"/>
          <w:b/>
          <w:bCs/>
          <w:sz w:val="32"/>
          <w:szCs w:val="32"/>
          <w:rtl w:val="0"/>
          <w:lang w:val="en-US"/>
        </w:rPr>
        <w:t>picture</w:t>
      </w:r>
      <w:r>
        <w:rPr>
          <w:rFonts w:hint="default" w:ascii="Calibri" w:hAnsi="Calibri" w:cs="Calibri"/>
          <w:b/>
          <w:bCs/>
          <w:sz w:val="32"/>
          <w:szCs w:val="32"/>
          <w:rtl w:val="0"/>
          <w:lang w:val="en-US"/>
        </w:rPr>
        <w:t xml:space="preserve"> below:</w:t>
      </w:r>
    </w:p>
    <w:p w14:paraId="138E7DDD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6254115" cy="2438400"/>
            <wp:effectExtent l="0" t="0" r="9525" b="0"/>
            <wp:docPr id="1" name="Picture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7156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t xml:space="preserve">We can see UCS and A* algorithm reach to the </w:t>
      </w:r>
      <w:r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  <w:t>optimal solution</w:t>
      </w: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t>.</w:t>
      </w:r>
    </w:p>
    <w:p w14:paraId="7E6E90FF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t>But the UCS take more time and more iterations unlike A*.</w:t>
      </w:r>
    </w:p>
    <w:p w14:paraId="74ED1695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ajorAscii" w:hAnsiTheme="majorAscii"/>
          <w:kern w:val="0"/>
          <w:sz w:val="32"/>
          <w:szCs w:val="32"/>
          <w:lang w:val="en-US" w:eastAsia="zh-CN" w:bidi="ar"/>
        </w:rPr>
        <w:t xml:space="preserve">In other hand the greedy algorithm did not reach to </w:t>
      </w:r>
      <w:r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  <w:t>optimal solution, have the most cost</w:t>
      </w:r>
      <w:r>
        <w:rPr>
          <w:rFonts w:hint="default" w:eastAsia="SimSun" w:cs="SimSun" w:asciiTheme="majorAscii" w:hAnsiTheme="majorAscii"/>
          <w:b w:val="0"/>
          <w:bCs w:val="0"/>
          <w:kern w:val="0"/>
          <w:sz w:val="32"/>
          <w:szCs w:val="32"/>
          <w:lang w:val="en-US" w:eastAsia="zh-CN" w:bidi="ar"/>
        </w:rPr>
        <w:t xml:space="preserve"> and the </w:t>
      </w:r>
      <w:r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  <w:t>fastest algorithm.</w:t>
      </w:r>
    </w:p>
    <w:p w14:paraId="22ADE23D">
      <w:pPr>
        <w:keepNext w:val="0"/>
        <w:keepLines w:val="0"/>
        <w:widowControl/>
        <w:suppressLineNumbers w:val="0"/>
        <w:jc w:val="left"/>
        <w:rPr>
          <w:rFonts w:hint="default" w:eastAsia="SimSun" w:asciiTheme="majorAscii" w:hAnsiTheme="majorAscii" w:cstheme="minorBidi"/>
          <w:b w:val="0"/>
          <w:bCs w:val="0"/>
          <w:kern w:val="0"/>
          <w:sz w:val="32"/>
          <w:szCs w:val="32"/>
          <w:lang w:val="en-US" w:eastAsia="zh-CN" w:bidi="ar-EG"/>
        </w:rPr>
      </w:pPr>
      <w:r>
        <w:rPr>
          <w:rFonts w:hint="default" w:eastAsia="SimSun" w:cs="Times New Roman" w:asciiTheme="majorAscii" w:hAnsiTheme="majorAscii"/>
          <w:b w:val="0"/>
          <w:bCs w:val="0"/>
          <w:kern w:val="0"/>
          <w:sz w:val="32"/>
          <w:szCs w:val="32"/>
          <w:lang w:val="en-US" w:eastAsia="zh-CN" w:bidi="ar-EG"/>
        </w:rPr>
        <w:t>In USC case the “</w:t>
      </w:r>
      <w:r>
        <w:rPr>
          <w:rFonts w:hint="default" w:eastAsia="SimSun" w:asciiTheme="majorAscii" w:hAnsiTheme="majorAscii"/>
          <w:b w:val="0"/>
          <w:bCs w:val="0"/>
          <w:kern w:val="0"/>
          <w:sz w:val="32"/>
          <w:szCs w:val="32"/>
          <w:lang w:val="en-US" w:eastAsia="zh-CN"/>
        </w:rPr>
        <w:t>mean” of runtime will be about 6</w:t>
      </w:r>
      <w:r>
        <w:rPr>
          <w:rFonts w:hint="cs" w:eastAsia="SimSun" w:asciiTheme="majorAscii" w:hAnsiTheme="majorAscii" w:cstheme="minorBidi"/>
          <w:b w:val="0"/>
          <w:bCs w:val="0"/>
          <w:kern w:val="0"/>
          <w:sz w:val="32"/>
          <w:szCs w:val="32"/>
          <w:rtl/>
          <w:lang w:val="en-US" w:eastAsia="zh-CN" w:bidi="ar-EG"/>
        </w:rPr>
        <w:t xml:space="preserve"> </w:t>
      </w:r>
      <w:r>
        <w:rPr>
          <w:rFonts w:hint="cs" w:eastAsia="SimSun" w:asciiTheme="majorAscii" w:hAnsiTheme="majorAscii"/>
          <w:b w:val="0"/>
          <w:bCs w:val="0"/>
          <w:kern w:val="0"/>
          <w:sz w:val="32"/>
          <w:szCs w:val="32"/>
          <w:rtl/>
          <w:lang w:val="en-US" w:eastAsia="zh-CN"/>
        </w:rPr>
        <w:t>seconds</w:t>
      </w:r>
      <w:r>
        <w:rPr>
          <w:rFonts w:hint="default" w:eastAsia="SimSun" w:asciiTheme="majorAscii" w:hAnsiTheme="majorAscii"/>
          <w:b w:val="0"/>
          <w:bCs w:val="0"/>
          <w:kern w:val="0"/>
          <w:sz w:val="32"/>
          <w:szCs w:val="32"/>
          <w:rtl w:val="0"/>
          <w:lang w:val="en-US" w:eastAsia="zh-CN"/>
        </w:rPr>
        <w:t>.</w:t>
      </w:r>
    </w:p>
    <w:p w14:paraId="00C88043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6DCF0CB8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718E9893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2D468404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1B9D218E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5448C8CE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5A0CDD07">
      <w:pPr>
        <w:pStyle w:val="3"/>
        <w:bidi w:val="0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rtl w:val="0"/>
          <w:lang w:val="en-US"/>
        </w:rPr>
        <w:t>Try to run the code when cities number is (18)</w:t>
      </w:r>
      <w:r>
        <w:rPr>
          <w:rFonts w:hint="default"/>
          <w:sz w:val="36"/>
          <w:szCs w:val="36"/>
          <w:rtl/>
          <w:lang w:val="en-US"/>
        </w:rPr>
        <w:t>:</w:t>
      </w:r>
    </w:p>
    <w:p w14:paraId="09516E13">
      <w:pPr>
        <w:rPr>
          <w:rFonts w:hint="default" w:ascii="Calibri" w:hAnsi="Calibri" w:cs="Calibri"/>
          <w:sz w:val="32"/>
          <w:szCs w:val="32"/>
          <w:rtl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rtl w:val="0"/>
          <w:lang w:val="en-US"/>
        </w:rPr>
        <w:t xml:space="preserve">Like in </w:t>
      </w:r>
      <w:r>
        <w:rPr>
          <w:rFonts w:hint="default" w:ascii="Calibri" w:hAnsi="Calibri"/>
          <w:b/>
          <w:bCs/>
          <w:sz w:val="32"/>
          <w:szCs w:val="32"/>
          <w:rtl w:val="0"/>
          <w:lang w:val="en-US"/>
        </w:rPr>
        <w:t>picture</w:t>
      </w:r>
      <w:r>
        <w:rPr>
          <w:rFonts w:hint="default" w:ascii="Calibri" w:hAnsi="Calibri" w:cs="Calibri"/>
          <w:b/>
          <w:bCs/>
          <w:sz w:val="32"/>
          <w:szCs w:val="32"/>
          <w:rtl w:val="0"/>
          <w:lang w:val="en-US"/>
        </w:rPr>
        <w:t xml:space="preserve"> below:</w:t>
      </w:r>
    </w:p>
    <w:p w14:paraId="7754091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6345555" cy="2473960"/>
            <wp:effectExtent l="0" t="0" r="9525" b="10160"/>
            <wp:docPr id="2" name="Picture 2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9B22">
      <w:pPr>
        <w:keepNext w:val="0"/>
        <w:keepLines w:val="0"/>
        <w:widowControl/>
        <w:suppressLineNumbers w:val="0"/>
        <w:jc w:val="left"/>
        <w:rPr>
          <w:rFonts w:hint="default" w:eastAsia="SimSun" w:asciiTheme="majorAscii" w:hAnsiTheme="majorAscii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eastAsia="SimSun" w:cs="SimSun" w:asciiTheme="majorAscii" w:hAnsiTheme="majorAscii"/>
          <w:b w:val="0"/>
          <w:bCs w:val="0"/>
          <w:kern w:val="0"/>
          <w:sz w:val="32"/>
          <w:szCs w:val="32"/>
          <w:lang w:val="en-US" w:eastAsia="zh-CN" w:bidi="ar"/>
        </w:rPr>
        <w:t xml:space="preserve">When we try to find the way to 18 cities the UCS runtime become more than </w:t>
      </w:r>
      <w:r>
        <w:rPr>
          <w:rFonts w:hint="default" w:eastAsia="SimSun" w:asciiTheme="majorAscii" w:hAnsiTheme="majorAscii"/>
          <w:b w:val="0"/>
          <w:bCs w:val="0"/>
          <w:kern w:val="0"/>
          <w:sz w:val="32"/>
          <w:szCs w:val="32"/>
          <w:lang w:val="en-US" w:eastAsia="zh-CN"/>
        </w:rPr>
        <w:t>two minutes.</w:t>
      </w:r>
    </w:p>
    <w:p w14:paraId="51E81256">
      <w:pPr>
        <w:keepNext w:val="0"/>
        <w:keepLines w:val="0"/>
        <w:widowControl/>
        <w:suppressLineNumbers w:val="0"/>
        <w:jc w:val="left"/>
        <w:rPr>
          <w:rFonts w:hint="default" w:eastAsia="SimSun" w:asciiTheme="majorAscii" w:hAnsiTheme="majorAscii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eastAsia="SimSun" w:asciiTheme="majorAscii" w:hAnsiTheme="majorAscii"/>
          <w:b w:val="0"/>
          <w:bCs w:val="0"/>
          <w:kern w:val="0"/>
          <w:sz w:val="32"/>
          <w:szCs w:val="32"/>
          <w:lang w:val="en-US" w:eastAsia="zh-CN"/>
        </w:rPr>
        <w:t>And need to do more iterations.</w:t>
      </w:r>
    </w:p>
    <w:p w14:paraId="5A3BCA4A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5CB6BE75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60E69BA9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  <w:t xml:space="preserve"> </w:t>
      </w:r>
    </w:p>
    <w:p w14:paraId="120A05A9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0FC46610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2A70AA3B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5FF6871E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05C3A1A7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32"/>
          <w:szCs w:val="32"/>
          <w:lang w:val="en-US" w:eastAsia="zh-CN" w:bidi="ar"/>
        </w:rPr>
      </w:pPr>
    </w:p>
    <w:p w14:paraId="148BAF94">
      <w:pPr>
        <w:pStyle w:val="3"/>
        <w:rPr>
          <w:rFonts w:hint="default" w:ascii="Calibri" w:hAnsi="Calibri" w:cs="Calibri"/>
          <w:b/>
          <w:bCs/>
          <w:sz w:val="36"/>
          <w:szCs w:val="36"/>
          <w:rtl/>
          <w:lang w:val="en-US" w:bidi="ar-EG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>Node Iterations</w:t>
      </w:r>
      <w:r>
        <w:rPr>
          <w:rFonts w:hint="default" w:ascii="Calibri" w:hAnsi="Calibri" w:cs="Calibri"/>
          <w:b/>
          <w:bCs/>
          <w:sz w:val="36"/>
          <w:szCs w:val="36"/>
          <w:rtl/>
          <w:lang w:val="en-US" w:bidi="ar-EG"/>
        </w:rPr>
        <w:t>:</w:t>
      </w:r>
    </w:p>
    <w:p w14:paraId="0722575F">
      <w:pPr>
        <w:rPr>
          <w:rFonts w:hint="default" w:ascii="Calibri" w:hAnsi="Calibri" w:cs="Calibri"/>
          <w:b/>
          <w:bCs/>
          <w:sz w:val="36"/>
          <w:szCs w:val="36"/>
          <w:rtl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>Greedy Search (Nearest Neighbor):</w:t>
      </w:r>
    </w:p>
    <w:p w14:paraId="6D00769F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Iterations:</w:t>
      </w:r>
      <w:r>
        <w:rPr>
          <w:rFonts w:hint="default" w:ascii="Calibri" w:hAnsi="Calibri" w:eastAsia="sans-serif" w:cs="Calibri"/>
          <w:sz w:val="32"/>
          <w:szCs w:val="32"/>
        </w:rPr>
        <w:t xml:space="preserve"> Exactly n (where n is the number of cities).</w:t>
      </w:r>
    </w:p>
    <w:p w14:paraId="10D90D03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Behavior:</w:t>
      </w:r>
      <w:r>
        <w:rPr>
          <w:rFonts w:hint="default" w:ascii="Calibri" w:hAnsi="Calibri" w:eastAsia="sans-serif" w:cs="Calibri"/>
          <w:sz w:val="32"/>
          <w:szCs w:val="32"/>
        </w:rPr>
        <w:t xml:space="preserve"> It is a "straight-line" approach. It never looks back, never evaluates alternatives, and never reconsiders a decision.</w:t>
      </w:r>
    </w:p>
    <w:p w14:paraId="50D036C4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Efficiency:</w:t>
      </w:r>
      <w:r>
        <w:rPr>
          <w:rFonts w:hint="default" w:ascii="Calibri" w:hAnsi="Calibri" w:eastAsia="sans-serif" w:cs="Calibri"/>
          <w:sz w:val="32"/>
          <w:szCs w:val="32"/>
        </w:rPr>
        <w:t xml:space="preserve"> Highest (in terms of work), as it does the absolute minimum amount of effort.</w:t>
      </w:r>
    </w:p>
    <w:p w14:paraId="718009EE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 w:leftChars="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Analogy:</w:t>
      </w:r>
      <w:r>
        <w:rPr>
          <w:rFonts w:hint="default" w:ascii="Calibri" w:hAnsi="Calibri" w:eastAsia="sans-serif" w:cs="Calibri"/>
          <w:sz w:val="32"/>
          <w:szCs w:val="32"/>
        </w:rPr>
        <w:t xml:space="preserve"> A person walking through a maze who only turns at the first available corner without ever looking at a map.</w:t>
      </w:r>
    </w:p>
    <w:p w14:paraId="6C4E7DE9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b/>
          <w:bCs/>
          <w:sz w:val="36"/>
          <w:szCs w:val="36"/>
        </w:rPr>
      </w:pPr>
      <w:r>
        <w:rPr>
          <w:rFonts w:hint="default" w:ascii="Calibri" w:hAnsi="Calibri" w:eastAsia="sans-serif" w:cs="Calibri"/>
          <w:b/>
          <w:bCs/>
          <w:sz w:val="36"/>
          <w:szCs w:val="36"/>
        </w:rPr>
        <w:t>Uniform Cost Search (UCS):</w:t>
      </w:r>
    </w:p>
    <w:p w14:paraId="79273945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Iterations:</w:t>
      </w:r>
      <w:r>
        <w:rPr>
          <w:rFonts w:hint="default" w:ascii="Calibri" w:hAnsi="Calibri" w:eastAsia="sans-serif" w:cs="Calibri"/>
          <w:sz w:val="32"/>
          <w:szCs w:val="32"/>
        </w:rPr>
        <w:t xml:space="preserve"> Extremely High (O(n</w:t>
      </w:r>
      <w:r>
        <w:rPr>
          <w:rFonts w:hint="default" w:ascii="Calibri" w:hAnsi="Calibri" w:eastAsia="sans-serif" w:cs="Calibri"/>
          <w:sz w:val="32"/>
          <w:szCs w:val="32"/>
          <w:lang w:val="en-US"/>
        </w:rPr>
        <w:t>*</w:t>
      </w:r>
      <w:r>
        <w:rPr>
          <w:rFonts w:hint="default" w:ascii="Calibri" w:hAnsi="Calibri" w:eastAsia="sans-serif" w:cs="Calibri"/>
          <w:sz w:val="32"/>
          <w:szCs w:val="32"/>
        </w:rPr>
        <w:t>2</w:t>
      </w:r>
      <w:r>
        <w:rPr>
          <w:rFonts w:hint="default" w:ascii="Calibri" w:hAnsi="Calibri" w:eastAsia="sans-serif" w:cs="Calibri"/>
          <w:sz w:val="32"/>
          <w:szCs w:val="32"/>
          <w:vertAlign w:val="superscript"/>
        </w:rPr>
        <w:t>n</w:t>
      </w:r>
      <w:r>
        <w:rPr>
          <w:rFonts w:hint="default" w:ascii="Calibri" w:hAnsi="Calibri" w:eastAsia="sans-serif" w:cs="Calibri"/>
          <w:sz w:val="32"/>
          <w:szCs w:val="32"/>
        </w:rPr>
        <w:t>)).</w:t>
      </w:r>
    </w:p>
    <w:p w14:paraId="2B8BCB20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Behavior:</w:t>
      </w:r>
      <w:r>
        <w:rPr>
          <w:rFonts w:hint="default" w:ascii="Calibri" w:hAnsi="Calibri" w:eastAsia="sans-serif" w:cs="Calibri"/>
          <w:sz w:val="32"/>
          <w:szCs w:val="32"/>
        </w:rPr>
        <w:t xml:space="preserve"> It is a "brute-force" expansion. It expands nodes in every direction, starting with the cheapest paths first. It explores every possible combination until it proves no other path could be shorter.</w:t>
      </w:r>
    </w:p>
    <w:p w14:paraId="7C0A2053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Efficiency:</w:t>
      </w:r>
      <w:r>
        <w:rPr>
          <w:rFonts w:hint="default" w:ascii="Calibri" w:hAnsi="Calibri" w:eastAsia="sans-serif" w:cs="Calibri"/>
          <w:sz w:val="32"/>
          <w:szCs w:val="32"/>
        </w:rPr>
        <w:t xml:space="preserve"> Lowest, as it explores the "entire base" of the search tree.</w:t>
      </w:r>
    </w:p>
    <w:p w14:paraId="42B08C21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Analogy:</w:t>
      </w:r>
      <w:r>
        <w:rPr>
          <w:rFonts w:hint="default" w:ascii="Calibri" w:hAnsi="Calibri" w:eastAsia="sans-serif" w:cs="Calibri"/>
          <w:sz w:val="32"/>
          <w:szCs w:val="32"/>
        </w:rPr>
        <w:t xml:space="preserve"> A flood of water filling a maze; it goes everywhere simultaneously until it eventually reaches the exit.</w:t>
      </w:r>
    </w:p>
    <w:p w14:paraId="1DFCAB13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i/>
          <w:iCs/>
        </w:rPr>
      </w:pPr>
    </w:p>
    <w:p w14:paraId="5A585757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i/>
          <w:iCs/>
        </w:rPr>
      </w:pPr>
    </w:p>
    <w:p w14:paraId="7E3224F0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i/>
          <w:iCs/>
        </w:rPr>
      </w:pPr>
    </w:p>
    <w:p w14:paraId="3A11D1FA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b/>
          <w:bCs/>
          <w:sz w:val="36"/>
          <w:szCs w:val="36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36"/>
          <w:szCs w:val="36"/>
        </w:rPr>
        <w:t>A</w:t>
      </w:r>
      <w:r>
        <w:rPr>
          <w:rFonts w:hint="default" w:ascii="Calibri" w:hAnsi="Calibri" w:eastAsia="sans-serif" w:cs="Calibri"/>
          <w:b/>
          <w:bCs/>
          <w:i/>
          <w:iCs/>
          <w:sz w:val="36"/>
          <w:szCs w:val="36"/>
          <w:lang w:val="en-US"/>
        </w:rPr>
        <w:t>*</w:t>
      </w:r>
      <w:r>
        <w:rPr>
          <w:rFonts w:hint="default" w:ascii="Calibri" w:hAnsi="Calibri" w:eastAsia="sans-serif" w:cs="Calibri"/>
          <w:b/>
          <w:bCs/>
          <w:sz w:val="36"/>
          <w:szCs w:val="36"/>
        </w:rPr>
        <w:t xml:space="preserve"> Search (with MST):</w:t>
      </w:r>
    </w:p>
    <w:p w14:paraId="6445B4CB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Iterations:</w:t>
      </w:r>
      <w:r>
        <w:rPr>
          <w:rFonts w:hint="default" w:ascii="Calibri" w:hAnsi="Calibri" w:eastAsia="sans-serif" w:cs="Calibri"/>
          <w:sz w:val="32"/>
          <w:szCs w:val="32"/>
        </w:rPr>
        <w:t xml:space="preserve"> Medium (Significantly fewer than UCS).</w:t>
      </w:r>
    </w:p>
    <w:p w14:paraId="58B4AAC8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Behavior:</w:t>
      </w:r>
      <w:r>
        <w:rPr>
          <w:rFonts w:hint="default" w:ascii="Calibri" w:hAnsi="Calibri" w:eastAsia="sans-serif" w:cs="Calibri"/>
          <w:sz w:val="32"/>
          <w:szCs w:val="32"/>
        </w:rPr>
        <w:t xml:space="preserve"> It uses </w:t>
      </w:r>
      <w:r>
        <w:rPr>
          <w:rFonts w:hint="default" w:ascii="Calibri" w:hAnsi="Calibri" w:eastAsia="sans-serif" w:cs="Calibri"/>
          <w:b/>
          <w:bCs/>
          <w:sz w:val="32"/>
          <w:szCs w:val="32"/>
        </w:rPr>
        <w:t>"Pruning."</w:t>
      </w:r>
      <w:r>
        <w:rPr>
          <w:rFonts w:hint="default" w:ascii="Calibri" w:hAnsi="Calibri" w:eastAsia="sans-serif" w:cs="Calibri"/>
          <w:sz w:val="32"/>
          <w:szCs w:val="32"/>
        </w:rPr>
        <w:t xml:space="preserve"> Because the MST heuristic h(n) gives a realistic estimate of the remaining distance, A* can identify "dead-end" paths early and stop exploring them.</w:t>
      </w:r>
    </w:p>
    <w:p w14:paraId="0E91FDB1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Efficiency:</w:t>
      </w:r>
      <w:r>
        <w:rPr>
          <w:rFonts w:hint="default" w:ascii="Calibri" w:hAnsi="Calibri" w:eastAsia="sans-serif" w:cs="Calibri"/>
          <w:sz w:val="32"/>
          <w:szCs w:val="32"/>
        </w:rPr>
        <w:t xml:space="preserve"> High</w:t>
      </w:r>
      <w:r>
        <w:rPr>
          <w:rFonts w:hint="default" w:ascii="Calibri" w:hAnsi="Calibri" w:eastAsia="sans-serif" w:cs="Calibri"/>
          <w:sz w:val="32"/>
          <w:szCs w:val="32"/>
          <w:lang w:val="en-US"/>
        </w:rPr>
        <w:t>,</w:t>
      </w:r>
      <w:r>
        <w:rPr>
          <w:rFonts w:hint="default" w:ascii="Calibri" w:hAnsi="Calibri" w:eastAsia="sans-serif" w:cs="Calibri"/>
          <w:sz w:val="32"/>
          <w:szCs w:val="32"/>
        </w:rPr>
        <w:t xml:space="preserve"> It is mathematically the "most efficient" optimal algorithm (it expands the minimum nodes necessary to prove optimality).</w:t>
      </w:r>
    </w:p>
    <w:p w14:paraId="0859E22F">
      <w:pPr>
        <w:pStyle w:val="3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sz w:val="32"/>
          <w:szCs w:val="32"/>
        </w:rPr>
        <w:t>Analogy:</w:t>
      </w:r>
      <w:r>
        <w:rPr>
          <w:rFonts w:hint="default" w:ascii="Calibri" w:hAnsi="Calibri" w:eastAsia="sans-serif" w:cs="Calibri"/>
          <w:sz w:val="32"/>
          <w:szCs w:val="32"/>
        </w:rPr>
        <w:t xml:space="preserve"> Someone with a compass and a rough map. They might take a few wrong turns, but they generally head in the right direction and ignore paths that clearly lead the wrong way.</w:t>
      </w:r>
    </w:p>
    <w:p w14:paraId="51CCE4F1">
      <w:pPr>
        <w:pStyle w:val="3"/>
        <w:bidi w:val="0"/>
        <w:rPr>
          <w:rFonts w:hint="default" w:eastAsia="SimSun" w:cs="Calibri" w:asciiTheme="majorAscii" w:hAnsiTheme="majorAscii"/>
          <w:sz w:val="36"/>
          <w:szCs w:val="36"/>
          <w:lang w:val="en-US"/>
        </w:rPr>
      </w:pPr>
      <w:r>
        <w:rPr>
          <w:rFonts w:hint="default" w:eastAsia="SimSun" w:cs="Calibri" w:asciiTheme="majorAscii" w:hAnsiTheme="majorAscii"/>
          <w:sz w:val="36"/>
          <w:szCs w:val="36"/>
        </w:rPr>
        <w:t>Efficiency Ratio</w:t>
      </w:r>
      <w:r>
        <w:rPr>
          <w:rFonts w:hint="default" w:eastAsia="SimSun" w:cs="Calibri" w:asciiTheme="majorAscii" w:hAnsiTheme="majorAscii"/>
          <w:sz w:val="36"/>
          <w:szCs w:val="36"/>
          <w:lang w:val="en-US"/>
        </w:rPr>
        <w:t>:</w:t>
      </w:r>
    </w:p>
    <w:p w14:paraId="77C512BD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32"/>
          <w:szCs w:val="32"/>
          <w:lang w:val="en-US" w:eastAsia="zh-CN" w:bidi="ar-EG"/>
        </w:rPr>
        <w:t>This c</w:t>
      </w:r>
      <w:r>
        <w:rPr>
          <w:rFonts w:hint="default" w:ascii="Calibri" w:hAnsi="Calibri" w:cs="Calibri"/>
          <w:sz w:val="32"/>
          <w:szCs w:val="32"/>
        </w:rPr>
        <w:t>omparison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between A* and UCS because they can reach to the optimal solution.</w:t>
      </w:r>
    </w:p>
    <w:p w14:paraId="548690CE">
      <w:pPr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We can measure the efficiency of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A*</w:t>
      </w:r>
      <w:r>
        <w:rPr>
          <w:rFonts w:hint="default" w:ascii="Calibri" w:hAnsi="Calibri" w:eastAsia="SimSun" w:cs="Calibri"/>
          <w:sz w:val="32"/>
          <w:szCs w:val="32"/>
        </w:rPr>
        <w:t xml:space="preserve"> compared to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UCS</w:t>
      </w:r>
      <w:r>
        <w:rPr>
          <w:rFonts w:hint="default" w:ascii="Calibri" w:hAnsi="Calibri" w:eastAsia="SimSun" w:cs="Calibri"/>
          <w:sz w:val="32"/>
          <w:szCs w:val="32"/>
        </w:rPr>
        <w:t xml:space="preserve"> using the following equation:</w:t>
      </w:r>
    </w:p>
    <w:p w14:paraId="281143D1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  <w:sz w:val="32"/>
          <w:szCs w:val="32"/>
          <w:lang w:val="en-US"/>
        </w:rPr>
      </w:pPr>
      <w:r>
        <w:rPr>
          <w:rFonts w:hint="default" w:ascii="Calibri" w:hAnsi="Calibri" w:eastAsia="sans-serif" w:cs="Calibri"/>
          <w:kern w:val="0"/>
          <w:sz w:val="32"/>
          <w:szCs w:val="32"/>
          <w:lang w:val="en-US" w:eastAsia="zh-CN" w:bidi="ar"/>
        </w:rPr>
        <w:t>Efficiency = {UCS Iterations} / {A* Iterations}</w:t>
      </w:r>
    </w:p>
    <w:p w14:paraId="41D46363">
      <w:pPr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SimSun" w:cs="Calibri"/>
          <w:sz w:val="32"/>
          <w:szCs w:val="32"/>
        </w:rPr>
        <w:t xml:space="preserve">If the result is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5</w:t>
      </w:r>
      <w:r>
        <w:rPr>
          <w:rFonts w:hint="default" w:ascii="Calibri" w:hAnsi="Calibri" w:eastAsia="SimSun" w:cs="Calibri"/>
          <w:sz w:val="32"/>
          <w:szCs w:val="32"/>
        </w:rPr>
        <w:t xml:space="preserve">, it means that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A*</w:t>
      </w:r>
      <w:r>
        <w:rPr>
          <w:rFonts w:hint="default" w:ascii="Calibri" w:hAnsi="Calibri" w:eastAsia="SimSun" w:cs="Calibri"/>
          <w:sz w:val="32"/>
          <w:szCs w:val="32"/>
        </w:rPr>
        <w:t xml:space="preserve"> was 5 times more efficient in terms of saving computational effort and reducing the number of nodes explored to reach the same optimal result.</w:t>
      </w:r>
    </w:p>
    <w:p w14:paraId="265015CA">
      <w:pPr>
        <w:rPr>
          <w:rFonts w:hint="default" w:ascii="Calibri" w:hAnsi="Calibri" w:eastAsia="sans-serif" w:cs="Calibri"/>
          <w:b/>
          <w:bCs/>
          <w:sz w:val="36"/>
          <w:szCs w:val="36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>Why is this ratio important?</w:t>
      </w:r>
      <w:r>
        <w:rPr>
          <w:rFonts w:hint="default" w:ascii="Calibri" w:hAnsi="Calibri" w:eastAsia="sans-serif" w:cs="Calibri"/>
          <w:b/>
          <w:bCs/>
          <w:sz w:val="36"/>
          <w:szCs w:val="36"/>
        </w:rPr>
        <w:t>:</w:t>
      </w:r>
    </w:p>
    <w:p w14:paraId="178A9628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his ratio demonstrates the "power" of the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Heuristic</w:t>
      </w:r>
      <w:r>
        <w:rPr>
          <w:rFonts w:hint="default" w:ascii="Calibri" w:hAnsi="Calibri" w:eastAsia="SimSun" w:cs="Calibri"/>
          <w:sz w:val="32"/>
          <w:szCs w:val="32"/>
        </w:rPr>
        <w:t xml:space="preserve"> you used . The higher this number, the more accurate the heuristic is at guiding the algorithm and avoiding useless paths.</w:t>
      </w:r>
    </w:p>
    <w:p w14:paraId="4F999ABB">
      <w:pP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>What to expect</w:t>
      </w: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?</w:t>
      </w:r>
    </w:p>
    <w:p w14:paraId="276D23F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ans-serif" w:cs="Calibri"/>
          <w:b/>
          <w:bCs/>
          <w:kern w:val="0"/>
          <w:sz w:val="32"/>
          <w:szCs w:val="32"/>
          <w:lang w:val="en-US" w:eastAsia="zh-CN" w:bidi="ar"/>
        </w:rPr>
        <w:t>Small n: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 For 5 or 10 cities, the ratio might be small (e.g., 1.5x or 2x).</w:t>
      </w:r>
    </w:p>
    <w:p w14:paraId="43688C2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ans-serif" w:cs="Calibri"/>
          <w:b/>
          <w:bCs/>
          <w:kern w:val="0"/>
          <w:sz w:val="32"/>
          <w:szCs w:val="32"/>
          <w:lang w:val="en-US" w:eastAsia="zh-CN" w:bidi="ar"/>
        </w:rPr>
        <w:t>Larger n: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 As the number of cities increases to 15 or 20, you will see the ratio jump significantly (e.g., 10x or 50x), showing how A* "saves" the computer from crashing.</w:t>
      </w:r>
    </w:p>
    <w:p w14:paraId="1E086559">
      <w:pPr>
        <w:rPr>
          <w:rFonts w:hint="cs" w:ascii="SimSun" w:hAnsi="SimSun" w:eastAsia="SimSun" w:cs="Times New Roman"/>
          <w:sz w:val="24"/>
          <w:szCs w:val="24"/>
          <w:lang w:val="en-US" w:eastAsia="zh-CN" w:bidi="ar-EG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B837F5"/>
    <w:rsid w:val="3A0A66C1"/>
    <w:rsid w:val="3C700CA7"/>
    <w:rsid w:val="45506292"/>
    <w:rsid w:val="59404C86"/>
    <w:rsid w:val="5CF6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Ahmed Shalaby</cp:lastModifiedBy>
  <dcterms:modified xsi:type="dcterms:W3CDTF">2025-12-19T12:03:56Z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E75D048BBC094241935AB3D7477986BF_12</vt:lpwstr>
  </property>
</Properties>
</file>